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08076">
      <w:pPr>
        <w:rPr>
          <w:rFonts w:hint="eastAsia"/>
        </w:rPr>
      </w:pPr>
    </w:p>
    <w:p w14:paraId="4796BCDB">
      <w:pPr>
        <w:jc w:val="center"/>
        <w:rPr>
          <w:rFonts w:hint="eastAsia" w:eastAsia="宋体"/>
          <w:sz w:val="44"/>
          <w:szCs w:val="44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sz w:val="44"/>
          <w:szCs w:val="44"/>
        </w:rPr>
        <w:t>实验报告</w:t>
      </w:r>
      <w:r>
        <w:rPr>
          <w:rFonts w:hint="eastAsia" w:eastAsia="宋体"/>
          <w:sz w:val="44"/>
          <w:szCs w:val="44"/>
          <w:lang w:val="en-US" w:eastAsia="zh-CN"/>
        </w:rPr>
        <w:t>6</w:t>
      </w:r>
    </w:p>
    <w:p w14:paraId="505CA2E3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Warshall算法求传递闭包</w:t>
      </w:r>
    </w:p>
    <w:p w14:paraId="4DA96E1A">
      <w:pPr>
        <w:jc w:val="center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p w14:paraId="52C62BE0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 xml:space="preserve"> 1. 实验内容</w:t>
      </w:r>
    </w:p>
    <w:p w14:paraId="26DB8E1B">
      <w:pPr>
        <w:rPr>
          <w:rFonts w:hint="eastAsia"/>
        </w:rPr>
      </w:pPr>
      <w:r>
        <w:rPr>
          <w:rFonts w:hint="eastAsia"/>
        </w:rPr>
        <w:t>本实验旨在掌握使用 Warshall 算法求解传递闭包的方法，并将其应用于实际问题中。通过实验，提升算法设计、程序实现及错误处理能力，加深对离散数学中关系闭包的理解。</w:t>
      </w:r>
    </w:p>
    <w:p w14:paraId="1B1813D6">
      <w:pPr>
        <w:rPr>
          <w:rFonts w:hint="eastAsia"/>
        </w:rPr>
      </w:pPr>
      <w:r>
        <w:rPr>
          <w:rFonts w:hint="eastAsia"/>
        </w:rPr>
        <w:t>实验实现的功能包括：</w:t>
      </w:r>
    </w:p>
    <w:p w14:paraId="77F0AE6E">
      <w:pPr>
        <w:rPr>
          <w:rFonts w:hint="eastAsia"/>
        </w:rPr>
      </w:pPr>
      <w:r>
        <w:rPr>
          <w:rFonts w:hint="eastAsia"/>
        </w:rPr>
        <w:t xml:space="preserve"> 输入集合 A 及其二元关系 R；</w:t>
      </w:r>
    </w:p>
    <w:p w14:paraId="0136235B">
      <w:pPr>
        <w:rPr>
          <w:rFonts w:hint="eastAsia"/>
        </w:rPr>
      </w:pPr>
      <w:r>
        <w:rPr>
          <w:rFonts w:hint="eastAsia"/>
        </w:rPr>
        <w:t xml:space="preserve"> 使用 Warshall 算法计算 R 的传递闭包 t(R)；</w:t>
      </w:r>
    </w:p>
    <w:p w14:paraId="6B13943B">
      <w:pPr>
        <w:rPr>
          <w:rFonts w:hint="eastAsia"/>
        </w:rPr>
      </w:pPr>
      <w:r>
        <w:rPr>
          <w:rFonts w:hint="eastAsia"/>
        </w:rPr>
        <w:t xml:space="preserve"> 输出传递闭包的集合表示形式；</w:t>
      </w:r>
    </w:p>
    <w:p w14:paraId="3C1E0AA8">
      <w:pPr>
        <w:rPr>
          <w:rFonts w:hint="eastAsia"/>
        </w:rPr>
      </w:pPr>
      <w:r>
        <w:rPr>
          <w:rFonts w:hint="eastAsia"/>
        </w:rPr>
        <w:t xml:space="preserve"> 对输入进行合法性检查，增强程序健壮性。</w:t>
      </w:r>
    </w:p>
    <w:p w14:paraId="5BDA34AE">
      <w:pPr>
        <w:rPr>
          <w:rFonts w:hint="eastAsia"/>
        </w:rPr>
      </w:pPr>
    </w:p>
    <w:p w14:paraId="2C3161DD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 xml:space="preserve"> 2. 相关概念</w:t>
      </w:r>
    </w:p>
    <w:p w14:paraId="0EFA8810">
      <w:pPr>
        <w:rPr>
          <w:rFonts w:hint="eastAsia"/>
        </w:rPr>
      </w:pPr>
      <w:r>
        <w:rPr>
          <w:rFonts w:hint="eastAsia"/>
        </w:rPr>
        <w:t xml:space="preserve"> 传递关系：若对于任意 x, y, z，只要 xRy 且 yRz，就有 xRz，则称关系 R 是传递的。</w:t>
      </w:r>
    </w:p>
    <w:p w14:paraId="53D44822">
      <w:pPr>
        <w:rPr>
          <w:rFonts w:hint="eastAsia"/>
        </w:rPr>
      </w:pPr>
      <w:r>
        <w:rPr>
          <w:rFonts w:hint="eastAsia"/>
        </w:rPr>
        <w:t xml:space="preserve"> 传递闭包：在集合 X 上的二元关系 R 的传递闭包是包含 R 的最小传递关系。</w:t>
      </w:r>
    </w:p>
    <w:p w14:paraId="3BB45B5C">
      <w:pPr>
        <w:rPr>
          <w:rFonts w:hint="eastAsia"/>
        </w:rPr>
      </w:pPr>
    </w:p>
    <w:p w14:paraId="4C1861B3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3. 解题思路</w:t>
      </w:r>
    </w:p>
    <w:p w14:paraId="1089E7A0">
      <w:pPr>
        <w:rPr>
          <w:rFonts w:hint="eastAsia"/>
        </w:rPr>
      </w:pPr>
      <w:r>
        <w:rPr>
          <w:rFonts w:hint="eastAsia"/>
        </w:rPr>
        <w:t>传统求解传递闭包的方法是通过多次矩阵乘法（逻辑乘）并取并集，时间复杂度为 O(n⁴)。而 Warshall 算法通过动态更新关系矩阵，将时间复杂度优化至 O(n³)。其核心思想是：若存在路径从 i 到 j 经过中间节点 k，则将 i 与 j 直接相连。</w:t>
      </w:r>
    </w:p>
    <w:p w14:paraId="18ED1CEC">
      <w:pPr>
        <w:rPr>
          <w:rFonts w:hint="eastAsia"/>
        </w:rPr>
      </w:pPr>
    </w:p>
    <w:p w14:paraId="4CC62B1C">
      <w:pPr>
        <w:numPr>
          <w:ilvl w:val="0"/>
          <w:numId w:val="7"/>
        </w:numPr>
        <w:ind w:left="7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Warshall 算法的具体流程</w:t>
      </w:r>
    </w:p>
    <w:p w14:paraId="1E3DF33B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D1F8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 xml:space="preserve">//Warshall算法的核心部分 </w:t>
      </w:r>
    </w:p>
    <w:p w14:paraId="2E9C16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Warshall(</w:t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*&amp;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20"/>
          <w:szCs w:val="20"/>
          <w:highlight w:val="white"/>
        </w:rPr>
        <w:t>BR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*&amp;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**&amp;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)</w:t>
      </w:r>
    </w:p>
    <w:p w14:paraId="25FB5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{</w:t>
      </w:r>
    </w:p>
    <w:p w14:paraId="5B49D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i, j, k;</w:t>
      </w:r>
    </w:p>
    <w:p w14:paraId="171F4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x, y;</w:t>
      </w:r>
    </w:p>
    <w:p w14:paraId="6CCCA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 xml:space="preserve">//用关系矩阵表示二元关系R </w:t>
      </w:r>
    </w:p>
    <w:p w14:paraId="79D924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(i = 0; i &lt; m; i++)</w:t>
      </w:r>
    </w:p>
    <w:p w14:paraId="11975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{</w:t>
      </w:r>
    </w:p>
    <w:p w14:paraId="2D854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x = fun(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[i].a,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 找到字符在集合中的下标</w:t>
      </w:r>
    </w:p>
    <w:p w14:paraId="2D6E6C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y = fun(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[i].b,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);</w:t>
      </w:r>
    </w:p>
    <w:p w14:paraId="04CB6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 防止非法输入导致越界</w:t>
      </w:r>
    </w:p>
    <w:p w14:paraId="4EC7B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(x == -1 || y == -1) {</w:t>
      </w:r>
    </w:p>
    <w:p w14:paraId="162F3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20"/>
          <w:szCs w:val="20"/>
          <w:highlight w:val="white"/>
        </w:rPr>
        <w:t>"警告：关系 &lt;"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[i].a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20"/>
          <w:szCs w:val="20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[i].b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20"/>
          <w:szCs w:val="20"/>
          <w:highlight w:val="white"/>
        </w:rPr>
        <w:t>"&gt; 中含有不在集合A中的元素，已跳过。"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20"/>
          <w:szCs w:val="20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endl;</w:t>
      </w:r>
    </w:p>
    <w:p w14:paraId="5E6543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continue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;</w:t>
      </w:r>
    </w:p>
    <w:p w14:paraId="794C2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69E44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[x][y] = 1;</w:t>
      </w:r>
    </w:p>
    <w:p w14:paraId="0BC6F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01638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 xml:space="preserve">//计算传递闭包的过程 </w:t>
      </w:r>
    </w:p>
    <w:p w14:paraId="568AF7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(i = 0; i &lt; n; i++)    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//中间节点</w:t>
      </w:r>
    </w:p>
    <w:p w14:paraId="79A4A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{ 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 xml:space="preserve">//检索列 </w:t>
      </w:r>
    </w:p>
    <w:p w14:paraId="6FF73A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(j = 0; j &lt; n; j++) 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//起始节点</w:t>
      </w:r>
    </w:p>
    <w:p w14:paraId="63D936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{ 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 xml:space="preserve">//检索行 </w:t>
      </w:r>
    </w:p>
    <w:p w14:paraId="73A67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[j][i] == 1)  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 如果 j -&gt; i 存在路径</w:t>
      </w:r>
    </w:p>
    <w:p w14:paraId="13B19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{</w:t>
      </w:r>
    </w:p>
    <w:p w14:paraId="782819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0"/>
          <w:szCs w:val="20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 (k = 0; k &lt; n; k++)</w:t>
      </w:r>
    </w:p>
    <w:p w14:paraId="5AEF3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{</w:t>
      </w:r>
    </w:p>
    <w:p w14:paraId="326916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[j][k] =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 xml:space="preserve">[j][k] || </w:t>
      </w:r>
      <w:r>
        <w:rPr>
          <w:rFonts w:hint="eastAsia" w:ascii="新宋体" w:hAnsi="新宋体" w:eastAsia="新宋体"/>
          <w:color w:val="808080"/>
          <w:sz w:val="20"/>
          <w:szCs w:val="20"/>
          <w:highlight w:val="white"/>
        </w:rPr>
        <w:t>tR</w:t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[i][k];</w:t>
      </w:r>
      <w:r>
        <w:rPr>
          <w:rFonts w:hint="eastAsia" w:ascii="新宋体" w:hAnsi="新宋体" w:eastAsia="新宋体"/>
          <w:color w:val="008000"/>
          <w:sz w:val="20"/>
          <w:szCs w:val="20"/>
          <w:highlight w:val="white"/>
        </w:rPr>
        <w:t>// 更新：j -&gt; k 或 j -&gt; i -&gt; k</w:t>
      </w:r>
    </w:p>
    <w:p w14:paraId="51B51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4612E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00441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3F5FF1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0"/>
          <w:szCs w:val="20"/>
          <w:highlight w:val="white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0B86F2A6">
      <w:pPr>
        <w:numPr>
          <w:ilvl w:val="0"/>
          <w:numId w:val="0"/>
        </w:numPr>
        <w:rPr>
          <w:rFonts w:hint="eastAsia"/>
          <w:b/>
          <w:bCs/>
          <w:sz w:val="20"/>
          <w:szCs w:val="20"/>
        </w:rPr>
      </w:pPr>
      <w:r>
        <w:rPr>
          <w:rFonts w:hint="eastAsia" w:ascii="新宋体" w:hAnsi="新宋体" w:eastAsia="新宋体"/>
          <w:color w:val="000000"/>
          <w:sz w:val="20"/>
          <w:szCs w:val="20"/>
          <w:highlight w:val="white"/>
        </w:rPr>
        <w:t>}</w:t>
      </w:r>
    </w:p>
    <w:p w14:paraId="346BECAF">
      <w:pPr>
        <w:rPr>
          <w:rFonts w:hint="eastAsia"/>
        </w:rPr>
      </w:pPr>
    </w:p>
    <w:p w14:paraId="70E90423">
      <w:pPr>
        <w:rPr>
          <w:rFonts w:hint="eastAsia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10320AA0">
      <w:pPr>
        <w:rPr>
          <w:rFonts w:hint="eastAsia"/>
        </w:rPr>
      </w:pPr>
      <w:r>
        <w:rPr>
          <w:rFonts w:hint="eastAsia"/>
        </w:rPr>
        <w:t>算法步骤如下：</w:t>
      </w:r>
    </w:p>
    <w:p w14:paraId="6E4E36EA">
      <w:pPr>
        <w:rPr>
          <w:rFonts w:hint="eastAsia"/>
        </w:rPr>
      </w:pPr>
      <w:r>
        <w:rPr>
          <w:rFonts w:hint="eastAsia"/>
        </w:rPr>
        <w:t>1. 初始化关系矩阵 tR，表示原始关系 R；</w:t>
      </w:r>
    </w:p>
    <w:p w14:paraId="5F7BEA0E">
      <w:pPr>
        <w:rPr>
          <w:rFonts w:hint="eastAsia"/>
        </w:rPr>
      </w:pPr>
      <w:r>
        <w:rPr>
          <w:rFonts w:hint="eastAsia"/>
        </w:rPr>
        <w:t>2. 对于每个中间节点 k（0 到 n1）：</w:t>
      </w:r>
    </w:p>
    <w:p w14:paraId="4D45E3A6">
      <w:pPr>
        <w:rPr>
          <w:rFonts w:hint="eastAsia"/>
        </w:rPr>
      </w:pPr>
      <w:r>
        <w:rPr>
          <w:rFonts w:hint="eastAsia"/>
        </w:rPr>
        <w:t xml:space="preserve">   遍历所有 i, j：若 tR[i][k] 与 tR[k][j] 均为 1，</w:t>
      </w:r>
      <w:r>
        <w:rPr>
          <w:rFonts w:hint="eastAsia" w:eastAsia="宋体"/>
          <w:lang w:val="en-US" w:eastAsia="zh-CN"/>
        </w:rPr>
        <w:t>说明存在i到j的路径，</w:t>
      </w:r>
      <w:r>
        <w:rPr>
          <w:rFonts w:hint="eastAsia"/>
        </w:rPr>
        <w:t>则设置 tR[i][j] = 1；</w:t>
      </w:r>
    </w:p>
    <w:p w14:paraId="47258E7C">
      <w:pPr>
        <w:rPr>
          <w:rFonts w:hint="eastAsia"/>
        </w:rPr>
      </w:pPr>
      <w:r>
        <w:rPr>
          <w:rFonts w:hint="eastAsia"/>
        </w:rPr>
        <w:t>3. 最终 tR 即为传递闭包的关系矩阵。</w:t>
      </w:r>
    </w:p>
    <w:p w14:paraId="305437CC">
      <w:pPr>
        <w:rPr>
          <w:rFonts w:hint="eastAsia" w:eastAsia="宋体"/>
          <w:lang w:eastAsia="zh-CN"/>
        </w:rPr>
      </w:pPr>
    </w:p>
    <w:p w14:paraId="69B41BE2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 数据结构</w:t>
      </w:r>
    </w:p>
    <w:p w14:paraId="798CF9A2">
      <w:pPr>
        <w:rPr>
          <w:rFonts w:hint="eastAsia"/>
        </w:rPr>
      </w:pPr>
      <w:r>
        <w:rPr>
          <w:rFonts w:hint="eastAsia"/>
        </w:rPr>
        <w:t>char* A：存储集合 A 的元素；</w:t>
      </w:r>
    </w:p>
    <w:p w14:paraId="1B2ACF88">
      <w:pPr>
        <w:rPr>
          <w:rFonts w:hint="eastAsia"/>
        </w:rPr>
      </w:pPr>
      <w:r>
        <w:rPr>
          <w:rFonts w:hint="eastAsia"/>
        </w:rPr>
        <w:t>BR* R：存储二元关系 R 的有序对；</w:t>
      </w:r>
    </w:p>
    <w:p w14:paraId="7488D86B">
      <w:pPr>
        <w:rPr>
          <w:rFonts w:hint="eastAsia"/>
        </w:rPr>
      </w:pPr>
      <w:r>
        <w:rPr>
          <w:rFonts w:hint="eastAsia"/>
        </w:rPr>
        <w:t>bool** t</w:t>
      </w:r>
      <w:r>
        <w:rPr>
          <w:rFonts w:hint="eastAsia" w:eastAsia="宋体"/>
          <w:lang w:val="en-US" w:eastAsia="zh-CN"/>
        </w:rPr>
        <w:t>R</w:t>
      </w:r>
      <w:r>
        <w:rPr>
          <w:rFonts w:hint="eastAsia"/>
        </w:rPr>
        <w:t>：二维动态数组，表示关系矩阵；</w:t>
      </w:r>
    </w:p>
    <w:p w14:paraId="4E49B8F7">
      <w:pPr>
        <w:rPr>
          <w:rFonts w:hint="eastAsia"/>
        </w:rPr>
      </w:pPr>
      <w:r>
        <w:rPr>
          <w:rFonts w:hint="eastAsia"/>
        </w:rPr>
        <w:t>函数 fun(char ch, char* A)：查找字符在集合 A 中的下标。</w:t>
      </w:r>
    </w:p>
    <w:p w14:paraId="2FAA4051">
      <w:pPr>
        <w:rPr>
          <w:rFonts w:hint="eastAsia"/>
        </w:rPr>
      </w:pPr>
    </w:p>
    <w:p w14:paraId="6422F8C5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 xml:space="preserve"> 6. 运行结果</w:t>
      </w:r>
    </w:p>
    <w:p w14:paraId="6707F970">
      <w:pPr>
        <w:rPr>
          <w:rFonts w:hint="eastAsia"/>
        </w:rPr>
      </w:pPr>
      <w:r>
        <w:rPr>
          <w:rFonts w:hint="eastAsia"/>
        </w:rPr>
        <w:t xml:space="preserve"> 正确输入示例：</w:t>
      </w:r>
    </w:p>
    <w:p w14:paraId="29014E55">
      <w:pPr>
        <w:rPr>
          <w:rFonts w:hint="eastAsia"/>
        </w:rPr>
      </w:pPr>
      <w:r>
        <w:drawing>
          <wp:inline distT="0" distB="0" distL="114300" distR="114300">
            <wp:extent cx="5480050" cy="31476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2C0A">
      <w:pPr>
        <w:rPr>
          <w:rFonts w:hint="eastAsia"/>
        </w:rPr>
      </w:pPr>
      <w:r>
        <w:rPr>
          <w:rFonts w:hint="eastAsia"/>
        </w:rPr>
        <w:t xml:space="preserve"> 错误输入示例：</w:t>
      </w:r>
    </w:p>
    <w:p w14:paraId="7048FF42">
      <w:pPr>
        <w:rPr>
          <w:rFonts w:hint="eastAsia"/>
        </w:rPr>
      </w:pPr>
    </w:p>
    <w:p w14:paraId="6ECA8DD0">
      <w:pPr>
        <w:rPr>
          <w:rFonts w:hint="eastAsia"/>
        </w:rPr>
      </w:pPr>
      <w:r>
        <w:drawing>
          <wp:inline distT="0" distB="0" distL="114300" distR="114300">
            <wp:extent cx="5482590" cy="330327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EEE9">
      <w:pPr>
        <w:rPr>
          <w:rFonts w:hint="eastAsia"/>
        </w:rPr>
      </w:pPr>
      <w:r>
        <w:rPr>
          <w:rFonts w:hint="eastAsia"/>
        </w:rPr>
        <w:t>程序能检测非法输入并提示重新输入，保证运行稳定性。</w:t>
      </w:r>
    </w:p>
    <w:p w14:paraId="61CA546B">
      <w:pPr>
        <w:rPr>
          <w:rFonts w:hint="eastAsia"/>
          <w:b/>
          <w:bCs/>
          <w:sz w:val="32"/>
          <w:szCs w:val="32"/>
        </w:rPr>
      </w:pPr>
    </w:p>
    <w:p w14:paraId="27416552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7. 心得体会</w:t>
      </w:r>
    </w:p>
    <w:p w14:paraId="2383DD63">
      <w:pPr>
        <w:ind w:firstLine="720" w:firstLineChars="0"/>
        <w:rPr>
          <w:rFonts w:hint="eastAsia"/>
        </w:rPr>
      </w:pPr>
      <w:r>
        <w:rPr>
          <w:rFonts w:hint="eastAsia"/>
        </w:rPr>
        <w:t>通过本次实验，我深入理解了 Warshall 算法的原理与实现方式，掌握了如何将数学算法转化为可执行的 C++ 程序。在编程过程中，我加强了对动态内存管理、二维数组操作和输入验证的理解，提升了程序设计的严谨性与鲁棒性。Warshall 算法的高效性让我认识到优化算法在解决复杂问题中的重要性。</w:t>
      </w:r>
    </w:p>
    <w:p w14:paraId="5D5B1182">
      <w:pPr>
        <w:rPr>
          <w:rFonts w:hint="eastAsia"/>
        </w:rPr>
      </w:pPr>
    </w:p>
    <w:p w14:paraId="1765AC3A">
      <w:pPr>
        <w:rPr>
          <w:rFonts w:hint="eastAsia" w:eastAsia="宋体"/>
          <w:lang w:eastAsia="zh-CN"/>
        </w:rPr>
      </w:pPr>
    </w:p>
    <w:p w14:paraId="6AD73073">
      <w:pPr>
        <w:rPr>
          <w:rFonts w:hint="eastAsia"/>
        </w:rPr>
      </w:pPr>
    </w:p>
    <w:p w14:paraId="6353524A">
      <w:pPr>
        <w:rPr>
          <w:rFonts w:hint="eastAsia" w:eastAsia="宋体"/>
          <w:lang w:eastAsia="zh-CN"/>
        </w:rPr>
      </w:pPr>
    </w:p>
    <w:p w14:paraId="0D841AC7"/>
    <w:sectPr>
      <w:type w:val="continuous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E9AA470"/>
    <w:multiLevelType w:val="singleLevel"/>
    <w:tmpl w:val="6E9AA470"/>
    <w:lvl w:ilvl="0" w:tentative="0">
      <w:start w:val="4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41395"/>
    <w:rsid w:val="1F6F43CA"/>
    <w:rsid w:val="5C6D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906</Words>
  <Characters>1241</Characters>
  <Lines>0</Lines>
  <Paragraphs>0</Paragraphs>
  <TotalTime>18</TotalTime>
  <ScaleCrop>false</ScaleCrop>
  <LinksUpToDate>false</LinksUpToDate>
  <CharactersWithSpaces>1507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foulen</cp:lastModifiedBy>
  <dcterms:modified xsi:type="dcterms:W3CDTF">2025-11-23T02:58:34Z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eyJoZGlkIjoiOWM5YzY2NjVjNTY2NDEwYzAyYzVmMTE5YmIwY2EyZTIiLCJ1c2VySWQiOiI0NzcxMzU1MTAifQ==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B400D9194A184FDCB5823C28E4F15B3F_12</vt:lpwstr>
  </property>
</Properties>
</file>